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af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6176"/>
      </w:tblGrid>
      <w:tr w:rsidR="00EB597C">
        <w:tc>
          <w:tcPr>
            <w:tcW w:w="1226" w:type="pct"/>
            <w:vMerge w:val="restart"/>
          </w:tcPr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 w:type="pag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EB597C" w:rsidRDefault="00D92F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EB597C" w:rsidRDefault="00EB59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597C">
        <w:tc>
          <w:tcPr>
            <w:tcW w:w="0" w:type="auto"/>
            <w:vMerge/>
            <w:vAlign w:val="center"/>
          </w:tcPr>
          <w:p w:rsidR="00EB597C" w:rsidRDefault="00EB59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B597C" w:rsidRDefault="00EB59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B597C" w:rsidRDefault="00EB59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B597C" w:rsidRDefault="00EB59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EB597C">
      <w:pPr>
        <w:rPr>
          <w:rFonts w:ascii="Times New Roman" w:hAnsi="Times New Roman" w:cs="Times New Roman"/>
          <w:b/>
          <w:sz w:val="28"/>
          <w:szCs w:val="28"/>
        </w:rPr>
      </w:pPr>
    </w:p>
    <w:p w:rsidR="00EB597C" w:rsidRDefault="00D92F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лабораторным работам</w:t>
      </w:r>
    </w:p>
    <w:p w:rsidR="00EB597C" w:rsidRDefault="00D92F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«Разработка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приложений на C#»</w:t>
      </w:r>
    </w:p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D92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EB597C" w:rsidRDefault="00D92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EB597C" w:rsidRDefault="00D92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 w:cs="Times New Roman"/>
          <w:sz w:val="28"/>
          <w:szCs w:val="28"/>
        </w:rPr>
        <w:t>т(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ка):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Туринге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 Станиславович</w:t>
      </w:r>
    </w:p>
    <w:p w:rsidR="00EB597C" w:rsidRDefault="00D92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 21.24</w:t>
      </w:r>
    </w:p>
    <w:p w:rsidR="00EB597C" w:rsidRDefault="00D92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D92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EB59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B597C" w:rsidRDefault="00EB597C">
      <w:pPr>
        <w:rPr>
          <w:rFonts w:ascii="Times New Roman" w:hAnsi="Times New Roman" w:cs="Times New Roman"/>
          <w:sz w:val="28"/>
          <w:szCs w:val="28"/>
        </w:rPr>
      </w:pPr>
    </w:p>
    <w:p w:rsidR="00EB597C" w:rsidRDefault="00D92F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</w:t>
      </w:r>
    </w:p>
    <w:sdt>
      <w:sdtPr>
        <w:rPr>
          <w:rFonts w:ascii="SimSun" w:eastAsia="SimSun" w:hAnsi="SimSun" w:cs="Arial"/>
          <w:b/>
          <w:bCs/>
          <w:kern w:val="32"/>
          <w:sz w:val="21"/>
          <w:szCs w:val="32"/>
        </w:rPr>
        <w:id w:val="147452726"/>
        <w:docPartObj>
          <w:docPartGallery w:val="Table of Contents"/>
          <w:docPartUnique/>
        </w:docPartObj>
      </w:sdtPr>
      <w:sdtEndPr>
        <w:rPr>
          <w:rFonts w:ascii="Arial" w:eastAsiaTheme="minorHAnsi" w:hAnsi="Arial"/>
          <w:sz w:val="32"/>
          <w:lang w:val="en-US"/>
        </w:rPr>
      </w:sdtEndPr>
      <w:sdtContent>
        <w:p w:rsidR="00EB597C" w:rsidRDefault="00D92FE9">
          <w:pPr>
            <w:spacing w:after="0" w:line="240" w:lineRule="auto"/>
            <w:jc w:val="center"/>
          </w:pPr>
          <w:r>
            <w:rPr>
              <w:rFonts w:ascii="SimSun" w:eastAsia="SimSun" w:hAnsi="SimSun"/>
              <w:sz w:val="21"/>
            </w:rPr>
            <w:t>Оглавление</w:t>
          </w:r>
        </w:p>
        <w:p w:rsidR="00C24135" w:rsidRDefault="00D92FE9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lang w:eastAsia="ru-RU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  <w:lang w:val="en-US" w:eastAsia="ru-RU"/>
            </w:rPr>
            <w:fldChar w:fldCharType="begin"/>
          </w:r>
          <w:r>
            <w:rPr>
              <w:lang w:val="en-US"/>
            </w:rPr>
            <w:instrText xml:space="preserve">TOC \o "1-2" \h \u </w:instrText>
          </w:r>
          <w:r>
            <w:rPr>
              <w:rFonts w:ascii="Times New Roman" w:eastAsia="SimSun" w:hAnsi="Times New Roman" w:cs="Times New Roman"/>
              <w:sz w:val="20"/>
              <w:szCs w:val="20"/>
              <w:lang w:val="en-US" w:eastAsia="ru-RU"/>
            </w:rPr>
            <w:fldChar w:fldCharType="separate"/>
          </w:r>
          <w:hyperlink w:anchor="_Toc221708466" w:history="1">
            <w:r w:rsidR="00C24135" w:rsidRPr="003A36D7">
              <w:rPr>
                <w:rStyle w:val="aa"/>
                <w:noProof/>
              </w:rPr>
              <w:t>Лабораторная работа 1.</w:t>
            </w:r>
            <w:r w:rsidR="00C24135">
              <w:rPr>
                <w:noProof/>
              </w:rPr>
              <w:tab/>
            </w:r>
            <w:r w:rsidR="00C24135">
              <w:rPr>
                <w:noProof/>
              </w:rPr>
              <w:fldChar w:fldCharType="begin"/>
            </w:r>
            <w:r w:rsidR="00C24135">
              <w:rPr>
                <w:noProof/>
              </w:rPr>
              <w:instrText xml:space="preserve"> PAGEREF _Toc221708466 \h </w:instrText>
            </w:r>
            <w:r w:rsidR="00C24135">
              <w:rPr>
                <w:noProof/>
              </w:rPr>
            </w:r>
            <w:r w:rsidR="00C24135">
              <w:rPr>
                <w:noProof/>
              </w:rPr>
              <w:fldChar w:fldCharType="separate"/>
            </w:r>
            <w:r w:rsidR="00C24135">
              <w:rPr>
                <w:noProof/>
              </w:rPr>
              <w:t>2</w:t>
            </w:r>
            <w:r w:rsidR="00C24135">
              <w:rPr>
                <w:noProof/>
              </w:rPr>
              <w:fldChar w:fldCharType="end"/>
            </w:r>
          </w:hyperlink>
        </w:p>
        <w:p w:rsidR="00C24135" w:rsidRDefault="00C24135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lang w:eastAsia="ru-RU"/>
            </w:rPr>
          </w:pPr>
          <w:hyperlink w:anchor="_Toc221708467" w:history="1">
            <w:r w:rsidRPr="003A36D7">
              <w:rPr>
                <w:rStyle w:val="aa"/>
                <w:rFonts w:ascii="Times New Roman" w:hAnsi="Times New Roman" w:cs="Times New Roman"/>
                <w:noProof/>
              </w:rPr>
              <w:t>Лабораторная работа №2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_Toc221708467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24135" w:rsidRDefault="00C24135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lang w:eastAsia="ru-RU"/>
            </w:rPr>
          </w:pPr>
          <w:hyperlink w:anchor="_Toc221708468" w:history="1">
            <w:r w:rsidRPr="003A36D7">
              <w:rPr>
                <w:rStyle w:val="aa"/>
                <w:rFonts w:ascii="Times New Roman" w:hAnsi="Times New Roman" w:cs="Times New Roman"/>
                <w:noProof/>
              </w:rPr>
              <w:t>Лабораторная работа №3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_Toc221708468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C24135" w:rsidRDefault="00C24135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lang w:eastAsia="ru-RU"/>
            </w:rPr>
          </w:pPr>
          <w:hyperlink w:anchor="_Toc221708469" w:history="1">
            <w:r w:rsidRPr="003A36D7">
              <w:rPr>
                <w:rStyle w:val="aa"/>
                <w:rFonts w:ascii="Times New Roman" w:hAnsi="Times New Roman" w:cs="Times New Roman"/>
                <w:noProof/>
              </w:rPr>
              <w:t>Лабораторная работа №4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_Toc221708469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24135" w:rsidRDefault="00C24135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lang w:eastAsia="ru-RU"/>
            </w:rPr>
          </w:pPr>
          <w:hyperlink w:anchor="_Toc221708470" w:history="1">
            <w:r w:rsidRPr="003A36D7">
              <w:rPr>
                <w:rStyle w:val="aa"/>
                <w:noProof/>
              </w:rPr>
              <w:t>Лабораторная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_Toc221708470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B597C" w:rsidRDefault="00D92FE9">
          <w:pPr>
            <w:pStyle w:val="1"/>
            <w:jc w:val="center"/>
            <w:rPr>
              <w:lang w:val="en-US"/>
            </w:rPr>
          </w:pPr>
          <w:r>
            <w:rPr>
              <w:lang w:val="en-US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EB597C" w:rsidRDefault="00EB597C">
      <w:pPr>
        <w:rPr>
          <w:lang w:val="en-US"/>
        </w:rPr>
      </w:pPr>
    </w:p>
    <w:p w:rsidR="00EB597C" w:rsidRPr="00CE724A" w:rsidRDefault="00D92FE9">
      <w:pPr>
        <w:pStyle w:val="1"/>
        <w:jc w:val="center"/>
      </w:pPr>
      <w:bookmarkStart w:id="1" w:name="_Toc221708466"/>
      <w:r w:rsidRPr="00CE724A">
        <w:t>Лабораторная работа 1.</w:t>
      </w:r>
      <w:bookmarkEnd w:id="1"/>
    </w:p>
    <w:p w:rsidR="00EB597C" w:rsidRPr="00CE724A" w:rsidRDefault="00D92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724A">
        <w:rPr>
          <w:rFonts w:ascii="Times New Roman" w:hAnsi="Times New Roman" w:cs="Times New Roman"/>
          <w:sz w:val="28"/>
          <w:szCs w:val="28"/>
        </w:rPr>
        <w:t>Введение в разработку форм</w:t>
      </w:r>
    </w:p>
    <w:p w:rsidR="00EB597C" w:rsidRDefault="00D92FE9">
      <w:pPr>
        <w:pStyle w:val="31"/>
      </w:pPr>
      <w:bookmarkStart w:id="2" w:name="_Toc221553724"/>
      <w:r>
        <w:t>Упражнение 1</w:t>
      </w:r>
      <w:bookmarkEnd w:id="2"/>
    </w:p>
    <w:p w:rsidR="00EB597C" w:rsidRDefault="00D92FE9">
      <w:r>
        <w:t xml:space="preserve">Создали форму на которой находятся </w:t>
      </w:r>
      <w:proofErr w:type="gramStart"/>
      <w:r>
        <w:t>кнопки</w:t>
      </w:r>
      <w:proofErr w:type="gramEnd"/>
      <w:r>
        <w:t xml:space="preserve"> которые меняют свойства формы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0072F265" wp14:editId="54C9B9FC">
            <wp:extent cx="5200650" cy="1171575"/>
            <wp:effectExtent l="0" t="0" r="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pPr>
        <w:rPr>
          <w:lang w:eastAsia="ru-RU"/>
        </w:rPr>
      </w:pPr>
      <w:r>
        <w:rPr>
          <w:lang w:eastAsia="ru-RU"/>
        </w:rPr>
        <w:t xml:space="preserve"> </w:t>
      </w:r>
      <w:proofErr w:type="spellStart"/>
      <w:r>
        <w:rPr>
          <w:lang w:eastAsia="ru-RU"/>
        </w:rPr>
        <w:t>Resize</w:t>
      </w:r>
      <w:proofErr w:type="spellEnd"/>
      <w:r>
        <w:rPr>
          <w:lang w:eastAsia="ru-RU"/>
        </w:rPr>
        <w:t xml:space="preserve"> - меняется размер формы 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59F0DDF6" wp14:editId="08801929">
            <wp:extent cx="2743200" cy="1133475"/>
            <wp:effectExtent l="0" t="0" r="0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pPr>
        <w:rPr>
          <w:lang w:eastAsia="ru-RU"/>
        </w:rPr>
      </w:pPr>
      <w:r>
        <w:rPr>
          <w:lang w:val="en-US" w:eastAsia="ru-RU"/>
        </w:rPr>
        <w:t xml:space="preserve">Opacity - </w:t>
      </w:r>
      <w:r>
        <w:rPr>
          <w:lang w:eastAsia="ru-RU"/>
        </w:rPr>
        <w:t>полупрозрачная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3551F7DC" wp14:editId="249E9514">
            <wp:extent cx="5105400" cy="1181100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pPr>
        <w:pStyle w:val="31"/>
      </w:pPr>
      <w:r>
        <w:t>Упражнение 2</w:t>
      </w:r>
    </w:p>
    <w:p w:rsidR="00EB597C" w:rsidRDefault="00D92FE9">
      <w:r>
        <w:t xml:space="preserve">+кнопка для </w:t>
      </w:r>
      <w:proofErr w:type="gramStart"/>
      <w:r>
        <w:t>открытии</w:t>
      </w:r>
      <w:proofErr w:type="gramEnd"/>
      <w:r>
        <w:t xml:space="preserve"> треугольной формы и в ней кнопку закрыть</w:t>
      </w:r>
    </w:p>
    <w:p w:rsidR="00EB597C" w:rsidRDefault="00D92FE9">
      <w:r>
        <w:rPr>
          <w:noProof/>
          <w:lang w:eastAsia="ru-RU"/>
        </w:rPr>
        <w:lastRenderedPageBreak/>
        <w:drawing>
          <wp:inline distT="0" distB="0" distL="114300" distR="114300" wp14:anchorId="72C9F827" wp14:editId="4941F2D8">
            <wp:extent cx="5210175" cy="1990725"/>
            <wp:effectExtent l="0" t="0" r="9525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020E19EB" wp14:editId="720510DA">
            <wp:extent cx="5200650" cy="2809875"/>
            <wp:effectExtent l="0" t="0" r="0" b="952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pPr>
        <w:pStyle w:val="31"/>
      </w:pPr>
      <w:bookmarkStart w:id="3" w:name="_Toc221553726"/>
      <w:r>
        <w:t>Домашнее задание:</w:t>
      </w:r>
      <w:bookmarkEnd w:id="3"/>
    </w:p>
    <w:p w:rsidR="00EB597C" w:rsidRDefault="00D92FE9">
      <w:pPr>
        <w:pStyle w:val="31"/>
      </w:pPr>
      <w:r>
        <w:t>Упражнение 3</w:t>
      </w:r>
    </w:p>
    <w:p w:rsidR="00EB597C" w:rsidRDefault="00D92FE9">
      <w:r>
        <w:t xml:space="preserve">Мы создали наследуемую форму от треугольной и назначили ее в качестве </w:t>
      </w:r>
      <w:proofErr w:type="gramStart"/>
      <w:r>
        <w:t>формы</w:t>
      </w:r>
      <w:proofErr w:type="gramEnd"/>
      <w:r>
        <w:t xml:space="preserve"> которая будет открываться при запуске нашей программы</w:t>
      </w:r>
    </w:p>
    <w:p w:rsidR="00EB597C" w:rsidRDefault="00D92FE9">
      <w:r>
        <w:rPr>
          <w:noProof/>
          <w:lang w:eastAsia="ru-RU"/>
        </w:rPr>
        <w:lastRenderedPageBreak/>
        <w:drawing>
          <wp:inline distT="0" distB="0" distL="114300" distR="114300" wp14:anchorId="47647C26" wp14:editId="74FB9F6F">
            <wp:extent cx="5269865" cy="3049270"/>
            <wp:effectExtent l="0" t="0" r="6985" b="1778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t xml:space="preserve">на ней я расположил  кнопки закрыть для полного закрытия программы, и </w:t>
      </w:r>
      <w:proofErr w:type="gramStart"/>
      <w:r>
        <w:t>кнопку</w:t>
      </w:r>
      <w:proofErr w:type="gramEnd"/>
      <w:r>
        <w:t xml:space="preserve"> которая открывает следующую форму</w:t>
      </w:r>
    </w:p>
    <w:p w:rsidR="00EB597C" w:rsidRDefault="00EB597C">
      <w:pPr>
        <w:rPr>
          <w:lang w:eastAsia="ru-RU"/>
        </w:rPr>
      </w:pP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74205929" wp14:editId="18097335">
            <wp:extent cx="5057775" cy="2038350"/>
            <wp:effectExtent l="0" t="0" r="9525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t xml:space="preserve">На форме я добавил две </w:t>
      </w:r>
      <w:proofErr w:type="gramStart"/>
      <w:r>
        <w:t>кнопки</w:t>
      </w:r>
      <w:proofErr w:type="gramEnd"/>
      <w:r>
        <w:t xml:space="preserve"> которые открывают формы в виде сердца и машины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3D956EBA" wp14:editId="28C5B16F">
            <wp:extent cx="2676525" cy="2085975"/>
            <wp:effectExtent l="0" t="0" r="9525" b="952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rPr>
          <w:noProof/>
          <w:lang w:eastAsia="ru-RU"/>
        </w:rPr>
        <w:lastRenderedPageBreak/>
        <w:drawing>
          <wp:inline distT="0" distB="0" distL="114300" distR="114300" wp14:anchorId="4334BD53" wp14:editId="594FF65D">
            <wp:extent cx="3752850" cy="2038350"/>
            <wp:effectExtent l="0" t="0" r="0" b="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pPr>
        <w:pStyle w:val="31"/>
      </w:pPr>
      <w:r>
        <w:t>Упражнение 4</w:t>
      </w:r>
    </w:p>
    <w:p w:rsidR="00EB597C" w:rsidRDefault="00D92FE9">
      <w:r>
        <w:t>Создали новый проект с родительской формой, которая запускает дочерние формы</w:t>
      </w:r>
    </w:p>
    <w:p w:rsidR="00EB597C" w:rsidRDefault="00D92FE9">
      <w:r>
        <w:t xml:space="preserve">В родительской форме создали через </w:t>
      </w:r>
      <w:proofErr w:type="spellStart"/>
      <w:r>
        <w:t>MenuStrip</w:t>
      </w:r>
      <w:proofErr w:type="spellEnd"/>
      <w:r>
        <w:t xml:space="preserve"> две вкладки файл для кнопок создания дочерней формы и выхода из программы, и вкладку </w:t>
      </w:r>
      <w:proofErr w:type="spellStart"/>
      <w:r>
        <w:t>Window</w:t>
      </w:r>
      <w:proofErr w:type="spellEnd"/>
      <w:r>
        <w:t xml:space="preserve"> глее будут две кнопки для изменения формата дочерней формы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6BAB2620" wp14:editId="1FE27963">
            <wp:extent cx="2676525" cy="2038350"/>
            <wp:effectExtent l="0" t="0" r="9525" b="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4E5783D6" wp14:editId="0E697D6A">
            <wp:extent cx="1400175" cy="1200150"/>
            <wp:effectExtent l="0" t="0" r="9525" b="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114300" distR="114300" wp14:anchorId="7FFD08B8" wp14:editId="29448A68">
            <wp:extent cx="1763395" cy="1287780"/>
            <wp:effectExtent l="0" t="0" r="0" b="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rcRect t="-5320" r="29874" b="38719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t xml:space="preserve">Через кнопку </w:t>
      </w:r>
      <w:proofErr w:type="spellStart"/>
      <w:r>
        <w:t>New</w:t>
      </w:r>
      <w:proofErr w:type="spellEnd"/>
      <w:r>
        <w:t xml:space="preserve"> создается дочерняя </w:t>
      </w:r>
      <w:proofErr w:type="gramStart"/>
      <w:r>
        <w:t>форма</w:t>
      </w:r>
      <w:proofErr w:type="gramEnd"/>
      <w:r>
        <w:t xml:space="preserve"> в которой отображается только вкладка формата, где есть кнопка меняющая текст который будут писаться в форме на синий</w:t>
      </w:r>
    </w:p>
    <w:p w:rsidR="00EB597C" w:rsidRDefault="00D92FE9">
      <w:r>
        <w:rPr>
          <w:noProof/>
          <w:lang w:eastAsia="ru-RU"/>
        </w:rPr>
        <w:lastRenderedPageBreak/>
        <w:drawing>
          <wp:inline distT="0" distB="0" distL="114300" distR="114300" wp14:anchorId="457E9285" wp14:editId="23C7D0E2">
            <wp:extent cx="5162550" cy="1447800"/>
            <wp:effectExtent l="0" t="0" r="0" b="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t xml:space="preserve">При открытии вкладки формат и при нажатии на кнопку весь </w:t>
      </w:r>
      <w:proofErr w:type="gramStart"/>
      <w:r>
        <w:t>текст</w:t>
      </w:r>
      <w:proofErr w:type="gramEnd"/>
      <w:r>
        <w:t xml:space="preserve"> написанный в форме меняется на синий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43A53C67" wp14:editId="350B0E24">
            <wp:extent cx="2409825" cy="1362075"/>
            <wp:effectExtent l="0" t="0" r="952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t xml:space="preserve">При нажатии на кнопку </w:t>
      </w:r>
      <w:proofErr w:type="spellStart"/>
      <w:r>
        <w:t>Tile</w:t>
      </w:r>
      <w:proofErr w:type="spellEnd"/>
      <w:r>
        <w:t xml:space="preserve"> во вкладке </w:t>
      </w:r>
      <w:proofErr w:type="spellStart"/>
      <w:r>
        <w:t>Window</w:t>
      </w:r>
      <w:proofErr w:type="spellEnd"/>
      <w:r>
        <w:t xml:space="preserve"> дочерняя форма отображается на всю родительскую форму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042A42F0" wp14:editId="6456AC14">
            <wp:extent cx="2819400" cy="1943100"/>
            <wp:effectExtent l="0" t="0" r="0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7C" w:rsidRDefault="00D92FE9">
      <w:r>
        <w:t>При нажатии на кнопку каскад в той же вкладке дочерняя форма отображается на половину родительской</w:t>
      </w:r>
    </w:p>
    <w:p w:rsidR="00EB597C" w:rsidRDefault="00D92FE9">
      <w:r>
        <w:rPr>
          <w:noProof/>
          <w:lang w:eastAsia="ru-RU"/>
        </w:rPr>
        <w:drawing>
          <wp:inline distT="0" distB="0" distL="114300" distR="114300" wp14:anchorId="6C1472A0" wp14:editId="677E4B86">
            <wp:extent cx="5272405" cy="1656715"/>
            <wp:effectExtent l="0" t="0" r="4445" b="63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4A" w:rsidRDefault="00CE724A"/>
    <w:p w:rsidR="00CE724A" w:rsidRDefault="00CE724A" w:rsidP="00CE724A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4" w:name="_Toc221527188"/>
      <w:bookmarkStart w:id="5" w:name="_Toc221708467"/>
      <w:r>
        <w:rPr>
          <w:rFonts w:ascii="Times New Roman" w:hAnsi="Times New Roman" w:cs="Times New Roman"/>
        </w:rPr>
        <w:lastRenderedPageBreak/>
        <w:t>Лабораторная работа №2</w:t>
      </w:r>
      <w:bookmarkEnd w:id="4"/>
      <w:bookmarkEnd w:id="5"/>
    </w:p>
    <w:p w:rsidR="00CE724A" w:rsidRDefault="00CE724A" w:rsidP="00CE724A">
      <w:pPr>
        <w:pStyle w:val="31"/>
      </w:pPr>
      <w:r>
        <w:t>Упражнение 1</w:t>
      </w:r>
    </w:p>
    <w:p w:rsidR="00CE724A" w:rsidRPr="00CE724A" w:rsidRDefault="00CE724A" w:rsidP="00CE724A">
      <w:r>
        <w:rPr>
          <w:rFonts w:ascii="Times New Roman" w:hAnsi="Times New Roman" w:cs="Times New Roman"/>
          <w:sz w:val="28"/>
          <w:szCs w:val="28"/>
        </w:rPr>
        <w:t>Открываем форму и отвечаем на вопрос</w:t>
      </w:r>
    </w:p>
    <w:p w:rsidR="00CE724A" w:rsidRDefault="00CE724A" w:rsidP="00C24135">
      <w:pPr>
        <w:pStyle w:val="aff2"/>
      </w:pPr>
      <w:r w:rsidRPr="00CE724A">
        <w:rPr>
          <w:noProof/>
          <w:lang w:eastAsia="ru-RU"/>
        </w:rPr>
        <w:drawing>
          <wp:inline distT="0" distB="0" distL="0" distR="0" wp14:anchorId="74E9F09A" wp14:editId="4DC0377C">
            <wp:extent cx="3743847" cy="25149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на «нет» она убегает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971E46" wp14:editId="7B714BE0">
            <wp:extent cx="3801005" cy="25721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Нажимаем на да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78D8AB" wp14:editId="6B1D018B">
            <wp:extent cx="3791479" cy="167663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pStyle w:val="31"/>
      </w:pPr>
      <w:bookmarkStart w:id="6" w:name="_Toc221527190"/>
      <w:r>
        <w:t>Упражнение 2</w:t>
      </w:r>
      <w:bookmarkEnd w:id="6"/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D12123" wp14:editId="3BF12E6E">
            <wp:extent cx="5274310" cy="3497963"/>
            <wp:effectExtent l="0" t="0" r="254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2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Выбираем значение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8F0F53" wp14:editId="414BA311">
            <wp:extent cx="1867161" cy="109552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и добавляем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BB9AB2" wp14:editId="712A5822">
            <wp:extent cx="5274310" cy="351276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значение и сортируем</w:t>
      </w: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83F668" wp14:editId="6190B68A">
            <wp:extent cx="5274310" cy="3402396"/>
            <wp:effectExtent l="0" t="0" r="254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Можно что то удалить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B7C645" wp14:editId="303E06DB">
            <wp:extent cx="5274310" cy="3455499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Pr="00CE724A" w:rsidRDefault="00CE724A" w:rsidP="00CE724A">
      <w:pPr>
        <w:pStyle w:val="31"/>
        <w:rPr>
          <w:sz w:val="32"/>
          <w:szCs w:val="32"/>
        </w:rPr>
      </w:pPr>
      <w:bookmarkStart w:id="7" w:name="_Toc221527191"/>
      <w:r>
        <w:t>Упражнение 3-4</w:t>
      </w:r>
      <w:bookmarkEnd w:id="7"/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9C577" wp14:editId="64395220">
            <wp:extent cx="1562318" cy="28674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нажмем на эти кнопки (которые фотки) то документ откроется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разных форматов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10850C" wp14:editId="42CCD4A8">
            <wp:extent cx="2172003" cy="281979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документ</w:t>
      </w: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7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70CD1" wp14:editId="74839B51">
            <wp:extent cx="2038635" cy="193384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формат текста</w:t>
      </w:r>
    </w:p>
    <w:p w:rsidR="00872052" w:rsidRDefault="00872052" w:rsidP="00CE72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EA7A1E" wp14:editId="795BCF4D">
            <wp:extent cx="2591162" cy="245779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этих кнопках тоже меняется формат </w:t>
      </w:r>
    </w:p>
    <w:p w:rsidR="00872052" w:rsidRDefault="00872052" w:rsidP="00CE72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2CA74C" wp14:editId="161ADEDC">
            <wp:extent cx="3324689" cy="263879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pStyle w:val="31"/>
      </w:pPr>
      <w:bookmarkStart w:id="8" w:name="_Toc221527192"/>
      <w:r>
        <w:t>Упражнение 5</w:t>
      </w:r>
      <w:bookmarkEnd w:id="8"/>
      <w:r>
        <w:t xml:space="preserve"> 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форму 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E46601" wp14:editId="182A042A">
            <wp:extent cx="5274310" cy="2715777"/>
            <wp:effectExtent l="0" t="0" r="254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1 и 2» 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EE83E5" wp14:editId="3F46AA5A">
            <wp:extent cx="5274310" cy="2512498"/>
            <wp:effectExtent l="0" t="0" r="254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022773" wp14:editId="0EB017B5">
            <wp:extent cx="5274310" cy="2664507"/>
            <wp:effectExtent l="0" t="0" r="254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на «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8A45AF" wp14:editId="17A016A1">
            <wp:extent cx="1991003" cy="3667637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Переходим на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FlowLayoutPanel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0DFF9" wp14:editId="17ED4A39">
            <wp:extent cx="4629796" cy="143847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Они группируются на 4 штучки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451C71" wp14:editId="4760C336">
            <wp:extent cx="3229426" cy="2038635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переходе на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  <w:szCs w:val="28"/>
        </w:rPr>
        <w:t>» нажимаем «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>
        <w:rPr>
          <w:rFonts w:ascii="Times New Roman" w:hAnsi="Times New Roman" w:cs="Times New Roman"/>
          <w:sz w:val="28"/>
          <w:szCs w:val="28"/>
        </w:rPr>
        <w:t>9» появляется окошки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2DD63E" wp14:editId="0780EA62">
            <wp:extent cx="3962953" cy="3343742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переходе на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SplitContainer</w:t>
      </w:r>
      <w:proofErr w:type="spellEnd"/>
      <w:r>
        <w:rPr>
          <w:rFonts w:ascii="Times New Roman" w:hAnsi="Times New Roman" w:cs="Times New Roman"/>
          <w:sz w:val="28"/>
          <w:szCs w:val="28"/>
        </w:rPr>
        <w:t>»  у нас закрывается вкладка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AC6D9E" wp14:editId="2CF63332">
            <wp:extent cx="5274310" cy="1550339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16D51C" wp14:editId="12FA8C1C">
            <wp:extent cx="5274310" cy="2203520"/>
            <wp:effectExtent l="0" t="0" r="254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Pr="00872052" w:rsidRDefault="00872052" w:rsidP="00872052">
      <w:pPr>
        <w:pStyle w:val="31"/>
        <w:rPr>
          <w:lang w:val="en-US"/>
        </w:rPr>
      </w:pPr>
      <w:bookmarkStart w:id="9" w:name="_Toc221527193"/>
      <w:r>
        <w:lastRenderedPageBreak/>
        <w:t>Упражнение 6 -7</w:t>
      </w:r>
      <w:bookmarkEnd w:id="9"/>
      <w:r>
        <w:t xml:space="preserve"> 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DDC83E" wp14:editId="4757C399">
            <wp:extent cx="3715268" cy="2238687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2" w:rsidRDefault="00872052" w:rsidP="00872052">
      <w:pPr>
        <w:pStyle w:val="afff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“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>”</w:t>
      </w:r>
    </w:p>
    <w:p w:rsidR="00872052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2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F78C97" wp14:editId="0FD945B0">
            <wp:extent cx="5274310" cy="3609655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форму и что то пишем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5339B2" wp14:editId="1CD92374">
            <wp:extent cx="1857634" cy="1724266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31DF0C" wp14:editId="0146BB43">
            <wp:extent cx="5274310" cy="3505138"/>
            <wp:effectExtent l="0" t="0" r="254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Нажимаем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Accept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прилетает такие смс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8A9C09" wp14:editId="0D90BC92">
            <wp:extent cx="5274310" cy="303100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pStyle w:val="31"/>
      </w:pPr>
      <w:bookmarkStart w:id="10" w:name="_Toc221527194"/>
      <w:r>
        <w:t>Упражнение 8 – 9</w:t>
      </w:r>
      <w:bookmarkEnd w:id="10"/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9EEDF8" wp14:editId="601BF269">
            <wp:extent cx="5274310" cy="3596544"/>
            <wp:effectExtent l="0" t="0" r="254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 данные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2F87E4" wp14:editId="597CFA9C">
            <wp:extent cx="5274310" cy="2111322"/>
            <wp:effectExtent l="0" t="0" r="254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1" w:name="_Toc221527195"/>
      <w:bookmarkStart w:id="12" w:name="_Toc221708468"/>
      <w:r>
        <w:rPr>
          <w:rFonts w:ascii="Times New Roman" w:hAnsi="Times New Roman" w:cs="Times New Roman"/>
        </w:rPr>
        <w:t>Лабораторная работа №3</w:t>
      </w:r>
      <w:bookmarkEnd w:id="11"/>
      <w:bookmarkEnd w:id="12"/>
    </w:p>
    <w:p w:rsidR="00BA0FCD" w:rsidRDefault="00BA0FCD" w:rsidP="00BA0FCD">
      <w:pPr>
        <w:pStyle w:val="31"/>
      </w:pPr>
      <w:bookmarkStart w:id="13" w:name="_Toc221527196"/>
      <w:r>
        <w:t>Упражнение 1</w:t>
      </w:r>
      <w:bookmarkEnd w:id="13"/>
      <w:r>
        <w:t xml:space="preserve"> 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A72923" wp14:editId="69E1DDDB">
            <wp:extent cx="3801005" cy="221963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pStyle w:val="31"/>
      </w:pPr>
      <w:bookmarkStart w:id="14" w:name="_Toc221527197"/>
      <w:r>
        <w:t>Упражнение 2</w:t>
      </w:r>
      <w:bookmarkEnd w:id="14"/>
    </w:p>
    <w:p w:rsidR="00BA0FCD" w:rsidRPr="00BA0FCD" w:rsidRDefault="00BA0FCD" w:rsidP="00BA0FCD">
      <w:r>
        <w:t xml:space="preserve">Открываем форму </w:t>
      </w:r>
    </w:p>
    <w:p w:rsidR="00BA0FCD" w:rsidRDefault="00BA0FCD" w:rsidP="00BA0FCD">
      <w:pPr>
        <w:pStyle w:val="aff2"/>
      </w:pPr>
      <w:r w:rsidRPr="00BA0FCD">
        <w:rPr>
          <w:noProof/>
          <w:lang w:eastAsia="ru-RU"/>
        </w:rPr>
        <w:drawing>
          <wp:inline distT="0" distB="0" distL="0" distR="0" wp14:anchorId="190918F7" wp14:editId="0D0F7F9E">
            <wp:extent cx="2686425" cy="241016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pStyle w:val="31"/>
      </w:pPr>
      <w:bookmarkStart w:id="15" w:name="_Toc221527198"/>
      <w:r>
        <w:lastRenderedPageBreak/>
        <w:t>Упражнение 3</w:t>
      </w:r>
      <w:bookmarkEnd w:id="15"/>
    </w:p>
    <w:p w:rsidR="00BA0FCD" w:rsidRDefault="00BA0FCD" w:rsidP="00BA0FC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Открываем форму  и нажимаем на кнопку несколько раз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9F999B" wp14:editId="53D4948B">
            <wp:extent cx="3029373" cy="2638793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536C0B" wp14:editId="2464A9C8">
            <wp:extent cx="3858163" cy="243874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pStyle w:val="1"/>
        <w:spacing w:line="360" w:lineRule="auto"/>
        <w:rPr>
          <w:rFonts w:ascii="Times New Roman" w:hAnsi="Times New Roman" w:cs="Times New Roman"/>
        </w:rPr>
      </w:pPr>
      <w:bookmarkStart w:id="16" w:name="_Toc221527199"/>
      <w:bookmarkStart w:id="17" w:name="_Toc221708469"/>
      <w:r>
        <w:rPr>
          <w:rFonts w:ascii="Times New Roman" w:hAnsi="Times New Roman" w:cs="Times New Roman"/>
        </w:rPr>
        <w:t>Лабораторная работа №4</w:t>
      </w:r>
      <w:bookmarkEnd w:id="16"/>
      <w:bookmarkEnd w:id="17"/>
    </w:p>
    <w:p w:rsidR="00BA0FCD" w:rsidRDefault="00BA0FCD" w:rsidP="00BA0FCD">
      <w:pPr>
        <w:pStyle w:val="31"/>
      </w:pPr>
      <w:bookmarkStart w:id="18" w:name="_Toc221527200"/>
      <w:r>
        <w:t>Упражнения 1 – 4</w:t>
      </w:r>
      <w:bookmarkEnd w:id="18"/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форму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D21195" wp14:editId="49F9563F">
            <wp:extent cx="4410691" cy="2067213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Пишем любой текст 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6E95E9" wp14:editId="167A027C">
            <wp:extent cx="2314898" cy="1295581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формат и меняем цвет фона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BE05D1" wp14:editId="51F21AA9">
            <wp:extent cx="3724795" cy="2133898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F5A946" wp14:editId="1E6BC124">
            <wp:extent cx="3134162" cy="4563112"/>
            <wp:effectExtent l="0" t="0" r="9525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DD4C55" wp14:editId="12C632F2">
            <wp:extent cx="3515216" cy="2848373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tabs>
          <w:tab w:val="left" w:pos="89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Меняем  шрифт 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9D2E20" wp14:editId="20FF7504">
            <wp:extent cx="5274310" cy="4207895"/>
            <wp:effectExtent l="0" t="0" r="254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38E9CE" wp14:editId="396E4506">
            <wp:extent cx="4001058" cy="207674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BA0FCD" w:rsidP="00BA0FCD">
      <w:pPr>
        <w:spacing w:line="360" w:lineRule="auto"/>
        <w:rPr>
          <w:noProof/>
          <w:lang w:eastAsia="ru-RU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5AD212" wp14:editId="7539D3AE">
            <wp:extent cx="3477110" cy="213389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FCD">
        <w:rPr>
          <w:noProof/>
          <w:lang w:eastAsia="ru-RU"/>
        </w:rPr>
        <w:t xml:space="preserve"> </w:t>
      </w:r>
    </w:p>
    <w:p w:rsidR="00C60483" w:rsidRDefault="00C60483" w:rsidP="00BA0FCD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>Сохраняем файл</w:t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0F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7A9D91" wp14:editId="68FB981E">
            <wp:extent cx="5274310" cy="4008127"/>
            <wp:effectExtent l="0" t="0" r="254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Pr="00C60483" w:rsidRDefault="00C60483" w:rsidP="00C60483">
      <w:pPr>
        <w:pStyle w:val="1"/>
        <w:jc w:val="center"/>
      </w:pPr>
      <w:bookmarkStart w:id="19" w:name="_Toc221708470"/>
      <w:r w:rsidRPr="00C60483">
        <w:t>Лабораторная 5</w:t>
      </w:r>
      <w:bookmarkEnd w:id="19"/>
    </w:p>
    <w:p w:rsidR="00C60483" w:rsidRDefault="00C60483" w:rsidP="00C60483">
      <w:pPr>
        <w:pStyle w:val="31"/>
      </w:pPr>
      <w:r>
        <w:t>Упражнение 1</w:t>
      </w:r>
    </w:p>
    <w:p w:rsidR="00C60483" w:rsidRDefault="00C60483" w:rsidP="00C60483">
      <w:r>
        <w:t xml:space="preserve">Создали </w:t>
      </w:r>
      <w:proofErr w:type="gramStart"/>
      <w:r>
        <w:t>форму</w:t>
      </w:r>
      <w:proofErr w:type="gramEnd"/>
      <w:r>
        <w:t xml:space="preserve"> чтобы открывать файлы</w:t>
      </w:r>
    </w:p>
    <w:p w:rsidR="00C60483" w:rsidRDefault="00C60483" w:rsidP="00C60483">
      <w:r w:rsidRPr="00C60483">
        <w:rPr>
          <w:noProof/>
          <w:lang w:eastAsia="ru-RU"/>
        </w:rPr>
        <w:lastRenderedPageBreak/>
        <w:drawing>
          <wp:inline distT="0" distB="0" distL="0" distR="0" wp14:anchorId="69BACB4A" wp14:editId="65C5E70B">
            <wp:extent cx="4572638" cy="1114581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>
      <w:r w:rsidRPr="00C60483">
        <w:rPr>
          <w:noProof/>
          <w:lang w:eastAsia="ru-RU"/>
        </w:rPr>
        <w:drawing>
          <wp:inline distT="0" distB="0" distL="0" distR="0" wp14:anchorId="16984FAF" wp14:editId="60AE7FDE">
            <wp:extent cx="1933845" cy="1419423"/>
            <wp:effectExtent l="0" t="0" r="952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>
      <w:r w:rsidRPr="00C60483">
        <w:rPr>
          <w:noProof/>
          <w:lang w:eastAsia="ru-RU"/>
        </w:rPr>
        <w:drawing>
          <wp:inline distT="0" distB="0" distL="0" distR="0" wp14:anchorId="6BA822F7" wp14:editId="421F6F8D">
            <wp:extent cx="5274310" cy="4008672"/>
            <wp:effectExtent l="0" t="0" r="254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>
      <w:pPr>
        <w:pStyle w:val="31"/>
      </w:pPr>
      <w:r>
        <w:t>Упражнение 2</w:t>
      </w:r>
    </w:p>
    <w:p w:rsidR="00C60483" w:rsidRDefault="00C60483" w:rsidP="00C60483">
      <w:pPr>
        <w:tabs>
          <w:tab w:val="left" w:pos="1717"/>
        </w:tabs>
      </w:pPr>
      <w:r>
        <w:t>Создали форму</w:t>
      </w:r>
      <w:proofErr w:type="gramStart"/>
      <w:r>
        <w:t xml:space="preserve"> ,</w:t>
      </w:r>
      <w:proofErr w:type="gramEnd"/>
      <w:r>
        <w:t xml:space="preserve"> которая </w:t>
      </w:r>
      <w:proofErr w:type="spellStart"/>
      <w:r>
        <w:t>открывыет</w:t>
      </w:r>
      <w:proofErr w:type="spellEnd"/>
      <w:r>
        <w:t xml:space="preserve"> ее </w:t>
      </w:r>
      <w:proofErr w:type="spellStart"/>
      <w:r>
        <w:t>нн</w:t>
      </w:r>
      <w:proofErr w:type="spellEnd"/>
      <w:r>
        <w:t xml:space="preserve"> способом</w:t>
      </w:r>
    </w:p>
    <w:p w:rsidR="00C60483" w:rsidRDefault="00C60483" w:rsidP="00C60483">
      <w:pPr>
        <w:tabs>
          <w:tab w:val="left" w:pos="1717"/>
        </w:tabs>
      </w:pPr>
      <w:r w:rsidRPr="00C60483">
        <w:rPr>
          <w:noProof/>
          <w:lang w:eastAsia="ru-RU"/>
        </w:rPr>
        <w:lastRenderedPageBreak/>
        <w:drawing>
          <wp:inline distT="0" distB="0" distL="0" distR="0" wp14:anchorId="1CBE0BEE" wp14:editId="3F1CA6E4">
            <wp:extent cx="4334480" cy="4134427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>
      <w:pPr>
        <w:tabs>
          <w:tab w:val="left" w:pos="1717"/>
        </w:tabs>
      </w:pPr>
      <w:r>
        <w:t>полупрозрачно</w:t>
      </w:r>
    </w:p>
    <w:p w:rsidR="00C60483" w:rsidRDefault="00C60483" w:rsidP="00C60483">
      <w:pPr>
        <w:tabs>
          <w:tab w:val="left" w:pos="1717"/>
        </w:tabs>
      </w:pPr>
      <w:r w:rsidRPr="00C60483">
        <w:rPr>
          <w:noProof/>
          <w:lang w:eastAsia="ru-RU"/>
        </w:rPr>
        <w:drawing>
          <wp:inline distT="0" distB="0" distL="0" distR="0" wp14:anchorId="1690E632" wp14:editId="3BAFEF9F">
            <wp:extent cx="3381847" cy="3124636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>
      <w:pPr>
        <w:tabs>
          <w:tab w:val="left" w:pos="1717"/>
        </w:tabs>
      </w:pPr>
      <w:r>
        <w:t>С боку</w:t>
      </w:r>
    </w:p>
    <w:p w:rsidR="00C60483" w:rsidRDefault="00C60483" w:rsidP="00C60483">
      <w:pPr>
        <w:tabs>
          <w:tab w:val="left" w:pos="1717"/>
        </w:tabs>
      </w:pPr>
      <w:r w:rsidRPr="00C60483">
        <w:rPr>
          <w:noProof/>
          <w:lang w:eastAsia="ru-RU"/>
        </w:rPr>
        <w:lastRenderedPageBreak/>
        <w:drawing>
          <wp:inline distT="0" distB="0" distL="0" distR="0" wp14:anchorId="682719CC" wp14:editId="3F15896A">
            <wp:extent cx="2819794" cy="310558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>
      <w:pPr>
        <w:tabs>
          <w:tab w:val="left" w:pos="1717"/>
        </w:tabs>
      </w:pPr>
      <w:r>
        <w:t>Открывается по центру</w:t>
      </w:r>
    </w:p>
    <w:p w:rsidR="00C60483" w:rsidRDefault="00C60483" w:rsidP="00C60483">
      <w:pPr>
        <w:tabs>
          <w:tab w:val="left" w:pos="1717"/>
        </w:tabs>
      </w:pPr>
      <w:r w:rsidRPr="00C60483">
        <w:rPr>
          <w:noProof/>
          <w:lang w:eastAsia="ru-RU"/>
        </w:rPr>
        <w:drawing>
          <wp:inline distT="0" distB="0" distL="0" distR="0" wp14:anchorId="38CE2133" wp14:editId="626D22B7">
            <wp:extent cx="4505954" cy="3934374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483" w:rsidRDefault="00C60483" w:rsidP="00C60483"/>
    <w:p w:rsidR="00C60483" w:rsidRDefault="00C60483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A0FCD" w:rsidRDefault="00BA0FCD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br w:type="page"/>
      </w:r>
    </w:p>
    <w:p w:rsidR="00BA0FCD" w:rsidRDefault="00BA0FCD" w:rsidP="00BA0FC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A0FCD" w:rsidRPr="00BA0FCD" w:rsidRDefault="00BA0FCD" w:rsidP="00BA0FCD"/>
    <w:p w:rsidR="00BA0FCD" w:rsidRDefault="00BA0FCD" w:rsidP="00BA0FCD">
      <w:pPr>
        <w:pStyle w:val="31"/>
      </w:pPr>
    </w:p>
    <w:p w:rsidR="00BA0FCD" w:rsidRPr="00BA0FCD" w:rsidRDefault="00BA0FCD" w:rsidP="00BA0F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0FCD" w:rsidRPr="00BA0FCD" w:rsidRDefault="00BA0FCD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2052" w:rsidRPr="00BA0FCD" w:rsidRDefault="00872052" w:rsidP="0087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2052" w:rsidRPr="00872052" w:rsidRDefault="00872052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724A" w:rsidRDefault="00CE724A" w:rsidP="00CE7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724A" w:rsidRPr="00CE724A" w:rsidRDefault="00CE724A" w:rsidP="00CE724A"/>
    <w:sectPr w:rsidR="00CE724A" w:rsidRPr="00CE724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875" w:rsidRDefault="005E7875">
      <w:pPr>
        <w:spacing w:line="240" w:lineRule="auto"/>
      </w:pPr>
      <w:r>
        <w:separator/>
      </w:r>
    </w:p>
  </w:endnote>
  <w:endnote w:type="continuationSeparator" w:id="0">
    <w:p w:rsidR="005E7875" w:rsidRDefault="005E78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875" w:rsidRDefault="005E7875">
      <w:pPr>
        <w:spacing w:after="0"/>
      </w:pPr>
      <w:r>
        <w:separator/>
      </w:r>
    </w:p>
  </w:footnote>
  <w:footnote w:type="continuationSeparator" w:id="0">
    <w:p w:rsidR="005E7875" w:rsidRDefault="005E78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46125098"/>
    <w:multiLevelType w:val="hybridMultilevel"/>
    <w:tmpl w:val="657A9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B7A9F"/>
    <w:rsid w:val="0000205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5E7875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72052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A0FCD"/>
    <w:rsid w:val="00BB7C2B"/>
    <w:rsid w:val="00BC1664"/>
    <w:rsid w:val="00BC2546"/>
    <w:rsid w:val="00C05085"/>
    <w:rsid w:val="00C1593D"/>
    <w:rsid w:val="00C24135"/>
    <w:rsid w:val="00C56C7E"/>
    <w:rsid w:val="00C60483"/>
    <w:rsid w:val="00C7335B"/>
    <w:rsid w:val="00C776A4"/>
    <w:rsid w:val="00CA2C6C"/>
    <w:rsid w:val="00CC0600"/>
    <w:rsid w:val="00CC78AC"/>
    <w:rsid w:val="00CD5C4A"/>
    <w:rsid w:val="00CE724A"/>
    <w:rsid w:val="00CF7953"/>
    <w:rsid w:val="00D07232"/>
    <w:rsid w:val="00D10245"/>
    <w:rsid w:val="00D11E83"/>
    <w:rsid w:val="00D21BDD"/>
    <w:rsid w:val="00D37AAE"/>
    <w:rsid w:val="00D65F07"/>
    <w:rsid w:val="00D92BB7"/>
    <w:rsid w:val="00D92FE9"/>
    <w:rsid w:val="00DC76D2"/>
    <w:rsid w:val="00DD30ED"/>
    <w:rsid w:val="00E64C21"/>
    <w:rsid w:val="00EB597C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9E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4" w:qFormat="1"/>
    <w:lsdException w:name="index 8" w:qFormat="1"/>
    <w:lsdException w:name="toc 1" w:uiPriority="39"/>
    <w:lsdException w:name="toc 3" w:qFormat="1"/>
    <w:lsdException w:name="toc 5" w:qFormat="1"/>
    <w:lsdException w:name="toc 6" w:qFormat="1"/>
    <w:lsdException w:name="toc 7" w:qFormat="1"/>
    <w:lsdException w:name="annotation text" w:qFormat="1"/>
    <w:lsdException w:name="footer" w:qFormat="1"/>
    <w:lsdException w:name="caption" w:semiHidden="1" w:unhideWhenUsed="1" w:qFormat="1"/>
    <w:lsdException w:name="envelope address" w:qFormat="1"/>
    <w:lsdException w:name="envelope return" w:qFormat="1"/>
    <w:lsdException w:name="endnote text" w:qFormat="1"/>
    <w:lsdException w:name="List" w:qFormat="1"/>
    <w:lsdException w:name="List Number" w:qFormat="1"/>
    <w:lsdException w:name="List 2" w:qFormat="1"/>
    <w:lsdException w:name="List Bullet 5" w:qFormat="1"/>
    <w:lsdException w:name="List Number 3" w:qFormat="1"/>
    <w:lsdException w:name="List Number 4" w:qFormat="1"/>
    <w:lsdException w:name="Title" w:qFormat="1"/>
    <w:lsdException w:name="Signature" w:qFormat="1"/>
    <w:lsdException w:name="Default Paragraph Font" w:semiHidden="1"/>
    <w:lsdException w:name="List Continue 2" w:qFormat="1"/>
    <w:lsdException w:name="List Continue 3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 2" w:qFormat="1"/>
    <w:lsdException w:name="Body Text Indent 2" w:qFormat="1"/>
    <w:lsdException w:name="Hyperlink" w:uiPriority="99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Normal Table" w:semiHidden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uiPriority w:val="99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qFormat/>
    <w:rPr>
      <w:rFonts w:ascii="Arial" w:hAnsi="Arial" w:cs="Arial"/>
      <w:sz w:val="20"/>
    </w:rPr>
  </w:style>
  <w:style w:type="paragraph" w:styleId="af2">
    <w:name w:val="Plain Text"/>
    <w:basedOn w:val="a1"/>
    <w:rPr>
      <w:rFonts w:ascii="Courier New" w:hAnsi="Courier New" w:cs="Courier New"/>
      <w:sz w:val="20"/>
    </w:rPr>
  </w:style>
  <w:style w:type="paragraph" w:styleId="33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4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uiPriority w:val="39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50" w:firstLine="10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5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6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7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8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  <w:sz w:val="20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9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b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c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WPSOffice1">
    <w:name w:val="WPSOffice手动目录 1"/>
  </w:style>
  <w:style w:type="character" w:customStyle="1" w:styleId="32">
    <w:name w:val="Заголовок 3 Знак"/>
    <w:basedOn w:val="a2"/>
    <w:link w:val="31"/>
    <w:rsid w:val="00CE724A"/>
    <w:rPr>
      <w:rFonts w:ascii="Arial" w:eastAsiaTheme="minorHAnsi" w:hAnsi="Arial" w:cs="Arial"/>
      <w:b/>
      <w:bCs/>
      <w:sz w:val="26"/>
      <w:szCs w:val="26"/>
      <w:lang w:eastAsia="en-US"/>
    </w:rPr>
  </w:style>
  <w:style w:type="paragraph" w:styleId="afff4">
    <w:name w:val="List Paragraph"/>
    <w:basedOn w:val="a1"/>
    <w:uiPriority w:val="34"/>
    <w:qFormat/>
    <w:rsid w:val="008720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4" w:qFormat="1"/>
    <w:lsdException w:name="index 8" w:qFormat="1"/>
    <w:lsdException w:name="toc 1" w:uiPriority="39"/>
    <w:lsdException w:name="toc 3" w:qFormat="1"/>
    <w:lsdException w:name="toc 5" w:qFormat="1"/>
    <w:lsdException w:name="toc 6" w:qFormat="1"/>
    <w:lsdException w:name="toc 7" w:qFormat="1"/>
    <w:lsdException w:name="annotation text" w:qFormat="1"/>
    <w:lsdException w:name="footer" w:qFormat="1"/>
    <w:lsdException w:name="caption" w:semiHidden="1" w:unhideWhenUsed="1" w:qFormat="1"/>
    <w:lsdException w:name="envelope address" w:qFormat="1"/>
    <w:lsdException w:name="envelope return" w:qFormat="1"/>
    <w:lsdException w:name="endnote text" w:qFormat="1"/>
    <w:lsdException w:name="List" w:qFormat="1"/>
    <w:lsdException w:name="List Number" w:qFormat="1"/>
    <w:lsdException w:name="List 2" w:qFormat="1"/>
    <w:lsdException w:name="List Bullet 5" w:qFormat="1"/>
    <w:lsdException w:name="List Number 3" w:qFormat="1"/>
    <w:lsdException w:name="List Number 4" w:qFormat="1"/>
    <w:lsdException w:name="Title" w:qFormat="1"/>
    <w:lsdException w:name="Signature" w:qFormat="1"/>
    <w:lsdException w:name="Default Paragraph Font" w:semiHidden="1"/>
    <w:lsdException w:name="List Continue 2" w:qFormat="1"/>
    <w:lsdException w:name="List Continue 3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 2" w:qFormat="1"/>
    <w:lsdException w:name="Body Text Indent 2" w:qFormat="1"/>
    <w:lsdException w:name="Hyperlink" w:uiPriority="99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Normal Table" w:semiHidden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uiPriority w:val="99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qFormat/>
    <w:rPr>
      <w:rFonts w:ascii="Arial" w:hAnsi="Arial" w:cs="Arial"/>
      <w:sz w:val="20"/>
    </w:rPr>
  </w:style>
  <w:style w:type="paragraph" w:styleId="af2">
    <w:name w:val="Plain Text"/>
    <w:basedOn w:val="a1"/>
    <w:rPr>
      <w:rFonts w:ascii="Courier New" w:hAnsi="Courier New" w:cs="Courier New"/>
      <w:sz w:val="20"/>
    </w:rPr>
  </w:style>
  <w:style w:type="paragraph" w:styleId="33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4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qFormat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uiPriority w:val="39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50" w:firstLine="10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5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qFormat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6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7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8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  <w:sz w:val="20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9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b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c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WPSOffice1">
    <w:name w:val="WPSOffice手动目录 1"/>
  </w:style>
  <w:style w:type="character" w:customStyle="1" w:styleId="32">
    <w:name w:val="Заголовок 3 Знак"/>
    <w:basedOn w:val="a2"/>
    <w:link w:val="31"/>
    <w:rsid w:val="00CE724A"/>
    <w:rPr>
      <w:rFonts w:ascii="Arial" w:eastAsiaTheme="minorHAnsi" w:hAnsi="Arial" w:cs="Arial"/>
      <w:b/>
      <w:bCs/>
      <w:sz w:val="26"/>
      <w:szCs w:val="26"/>
      <w:lang w:eastAsia="en-US"/>
    </w:rPr>
  </w:style>
  <w:style w:type="paragraph" w:styleId="afff4">
    <w:name w:val="List Paragraph"/>
    <w:basedOn w:val="a1"/>
    <w:uiPriority w:val="34"/>
    <w:qFormat/>
    <w:rsid w:val="00872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D0AF8-3AC9-41B9-B227-B705BE50A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revepekz</dc:creator>
  <cp:lastModifiedBy>User</cp:lastModifiedBy>
  <cp:revision>4</cp:revision>
  <dcterms:created xsi:type="dcterms:W3CDTF">2026-02-11T06:54:00Z</dcterms:created>
  <dcterms:modified xsi:type="dcterms:W3CDTF">2026-02-11T10:21:00Z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DAF341AF20254BB081AC3DAEB3E6B6E6_11</vt:lpwstr>
  </property>
</Properties>
</file>